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ira Code">
    <w:altName w:val="Segoe Print"/>
    <w:charset w:val="00"/>
    <w:family w:val="modern"/>
    <w:pitch w:val="fixed"/>
    <w:sig w:usb0="E00002EF" w:usb1="1200F8FB" w:usb2="00000008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A4B87"/>
    <w:multiLevelType w:val="multilevel"/>
    <w:tmpl w:val="813A4B87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8461FADE"/>
    <w:multiLevelType w:val="multilevel"/>
    <w:tmpl w:val="8461FA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9239341B"/>
    <w:multiLevelType w:val="multilevel"/>
    <w:tmpl w:val="9239341B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9288B902"/>
    <w:multiLevelType w:val="multilevel"/>
    <w:tmpl w:val="9288B9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9C8AC8EF"/>
    <w:multiLevelType w:val="multilevel"/>
    <w:tmpl w:val="9C8AC8E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B0F1ACD9"/>
    <w:multiLevelType w:val="multilevel"/>
    <w:tmpl w:val="B0F1ACD9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B5E306ED"/>
    <w:multiLevelType w:val="multilevel"/>
    <w:tmpl w:val="B5E306ED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BB64CFA9"/>
    <w:multiLevelType w:val="multilevel"/>
    <w:tmpl w:val="BB64CFA9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BE923771"/>
    <w:multiLevelType w:val="multilevel"/>
    <w:tmpl w:val="BE923771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BF205925"/>
    <w:multiLevelType w:val="multilevel"/>
    <w:tmpl w:val="BF205925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C8879AEF"/>
    <w:multiLevelType w:val="multilevel"/>
    <w:tmpl w:val="C8879AE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2">
    <w:nsid w:val="D7F9FE59"/>
    <w:multiLevelType w:val="multilevel"/>
    <w:tmpl w:val="D7F9FE59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DCBA6B53"/>
    <w:multiLevelType w:val="multilevel"/>
    <w:tmpl w:val="DCBA6B53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E093A4B0"/>
    <w:multiLevelType w:val="multilevel"/>
    <w:tmpl w:val="E093A4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F4B5D9F5"/>
    <w:multiLevelType w:val="multilevel"/>
    <w:tmpl w:val="F4B5D9F5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nsid w:val="F7735DC9"/>
    <w:multiLevelType w:val="multilevel"/>
    <w:tmpl w:val="F7735DC9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0053208E"/>
    <w:multiLevelType w:val="multilevel"/>
    <w:tmpl w:val="0053208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Level2heading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>
    <w:nsid w:val="0248C179"/>
    <w:multiLevelType w:val="multilevel"/>
    <w:tmpl w:val="0248C179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03D62ECE"/>
    <w:multiLevelType w:val="multilevel"/>
    <w:tmpl w:val="03D62E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."/>
      <w:lvlJc w:val="left"/>
      <w:pPr>
        <w:ind w:left="360" w:hanging="360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0">
    <w:nsid w:val="0E640482"/>
    <w:multiLevelType w:val="multilevel"/>
    <w:tmpl w:val="0E640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243FCF68"/>
    <w:multiLevelType w:val="multilevel"/>
    <w:tmpl w:val="243FCF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2470EC97"/>
    <w:multiLevelType w:val="multilevel"/>
    <w:tmpl w:val="2470EC97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nsid w:val="25793999"/>
    <w:multiLevelType w:val="multilevel"/>
    <w:tmpl w:val="2579399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5B654F3"/>
    <w:multiLevelType w:val="multilevel"/>
    <w:tmpl w:val="25B654F3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278F580C"/>
    <w:multiLevelType w:val="multilevel"/>
    <w:tmpl w:val="278F58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."/>
      <w:lvlJc w:val="left"/>
      <w:pPr>
        <w:ind w:left="360" w:hanging="36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>
    <w:nsid w:val="2A8F537B"/>
    <w:multiLevelType w:val="multilevel"/>
    <w:tmpl w:val="2A8F537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30FC5B15"/>
    <w:multiLevelType w:val="multilevel"/>
    <w:tmpl w:val="30FC5B15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>
    <w:nsid w:val="39A0D9AC"/>
    <w:multiLevelType w:val="multilevel"/>
    <w:tmpl w:val="39A0D9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46A08BB8"/>
    <w:multiLevelType w:val="multilevel"/>
    <w:tmpl w:val="46A08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nsid w:val="4C1BAE26"/>
    <w:multiLevelType w:val="multilevel"/>
    <w:tmpl w:val="4C1BAE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>
    <w:nsid w:val="4D4DC07F"/>
    <w:multiLevelType w:val="multilevel"/>
    <w:tmpl w:val="4D4DC07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nsid w:val="4D94DA66"/>
    <w:multiLevelType w:val="multilevel"/>
    <w:tmpl w:val="4D94DA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>
    <w:nsid w:val="4E376208"/>
    <w:multiLevelType w:val="multilevel"/>
    <w:tmpl w:val="4E3762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4877B8C"/>
    <w:multiLevelType w:val="multilevel"/>
    <w:tmpl w:val="54877B8C"/>
    <w:lvl w:ilvl="0">
      <w:start w:val="6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5">
    <w:nsid w:val="58765686"/>
    <w:multiLevelType w:val="multilevel"/>
    <w:tmpl w:val="587656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59ADCABA"/>
    <w:multiLevelType w:val="multilevel"/>
    <w:tmpl w:val="59ADCABA"/>
    <w:lvl w:ilvl="0">
      <w:start w:val="1"/>
      <w:numFmt w:val="bullet"/>
      <w:lvlText w:val="❖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7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."/>
      <w:lvlJc w:val="left"/>
      <w:pPr>
        <w:ind w:left="360" w:hanging="360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38">
    <w:nsid w:val="5B592588"/>
    <w:multiLevelType w:val="multilevel"/>
    <w:tmpl w:val="5B592588"/>
    <w:lvl w:ilvl="0">
      <w:start w:val="6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  <w:bCs/>
        <w:sz w:val="28"/>
        <w:szCs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9">
    <w:nsid w:val="60382F6E"/>
    <w:multiLevelType w:val="multilevel"/>
    <w:tmpl w:val="60382F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>
    <w:nsid w:val="629F7852"/>
    <w:multiLevelType w:val="multilevel"/>
    <w:tmpl w:val="629F7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>
    <w:nsid w:val="65F235DF"/>
    <w:multiLevelType w:val="multilevel"/>
    <w:tmpl w:val="65F235DF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>
    <w:nsid w:val="6C512BE4"/>
    <w:multiLevelType w:val="multilevel"/>
    <w:tmpl w:val="6C512BE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43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1200" w:hanging="840"/>
      </w:pPr>
    </w:lvl>
    <w:lvl w:ilvl="2">
      <w:start w:val="2"/>
      <w:numFmt w:val="decimal"/>
      <w:lvlText w:val="%1.%2.%3"/>
      <w:lvlJc w:val="left"/>
      <w:pPr>
        <w:ind w:left="1200" w:hanging="840"/>
      </w:pPr>
      <w:rPr>
        <w:sz w:val="28"/>
        <w:szCs w:val="28"/>
      </w:r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44">
    <w:nsid w:val="77ECEA79"/>
    <w:multiLevelType w:val="multilevel"/>
    <w:tmpl w:val="77ECEA79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5">
    <w:nsid w:val="79AA4FA4"/>
    <w:multiLevelType w:val="multilevel"/>
    <w:tmpl w:val="79AA4F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>
    <w:nsid w:val="7C246926"/>
    <w:multiLevelType w:val="multilevel"/>
    <w:tmpl w:val="7C2469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7DEC2089"/>
    <w:multiLevelType w:val="multilevel"/>
    <w:tmpl w:val="7DEC2089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7"/>
  </w:num>
  <w:num w:numId="2">
    <w:abstractNumId w:val="42"/>
  </w:num>
  <w:num w:numId="3">
    <w:abstractNumId w:val="11"/>
  </w:num>
  <w:num w:numId="4">
    <w:abstractNumId w:val="36"/>
  </w:num>
  <w:num w:numId="5">
    <w:abstractNumId w:val="9"/>
  </w:num>
  <w:num w:numId="6">
    <w:abstractNumId w:val="6"/>
  </w:num>
  <w:num w:numId="7">
    <w:abstractNumId w:val="19"/>
  </w:num>
  <w:num w:numId="8">
    <w:abstractNumId w:val="24"/>
  </w:num>
  <w:num w:numId="9">
    <w:abstractNumId w:val="43"/>
  </w:num>
  <w:num w:numId="10">
    <w:abstractNumId w:val="18"/>
  </w:num>
  <w:num w:numId="11">
    <w:abstractNumId w:val="2"/>
  </w:num>
  <w:num w:numId="12">
    <w:abstractNumId w:val="26"/>
  </w:num>
  <w:num w:numId="13">
    <w:abstractNumId w:val="37"/>
  </w:num>
  <w:num w:numId="14">
    <w:abstractNumId w:val="10"/>
  </w:num>
  <w:num w:numId="15">
    <w:abstractNumId w:val="31"/>
  </w:num>
  <w:num w:numId="16">
    <w:abstractNumId w:val="15"/>
  </w:num>
  <w:num w:numId="17">
    <w:abstractNumId w:val="22"/>
  </w:num>
  <w:num w:numId="18">
    <w:abstractNumId w:val="13"/>
  </w:num>
  <w:num w:numId="19">
    <w:abstractNumId w:val="12"/>
  </w:num>
  <w:num w:numId="20">
    <w:abstractNumId w:val="4"/>
  </w:num>
  <w:num w:numId="21">
    <w:abstractNumId w:val="30"/>
  </w:num>
  <w:num w:numId="22">
    <w:abstractNumId w:val="39"/>
  </w:num>
  <w:num w:numId="23">
    <w:abstractNumId w:val="20"/>
  </w:num>
  <w:num w:numId="24">
    <w:abstractNumId w:val="29"/>
  </w:num>
  <w:num w:numId="25">
    <w:abstractNumId w:val="5"/>
  </w:num>
  <w:num w:numId="26">
    <w:abstractNumId w:val="46"/>
  </w:num>
  <w:num w:numId="27">
    <w:abstractNumId w:val="44"/>
  </w:num>
  <w:num w:numId="28">
    <w:abstractNumId w:val="8"/>
  </w:num>
  <w:num w:numId="29">
    <w:abstractNumId w:val="40"/>
  </w:num>
  <w:num w:numId="30">
    <w:abstractNumId w:val="3"/>
  </w:num>
  <w:num w:numId="31">
    <w:abstractNumId w:val="28"/>
  </w:num>
  <w:num w:numId="32">
    <w:abstractNumId w:val="1"/>
  </w:num>
  <w:num w:numId="33">
    <w:abstractNumId w:val="35"/>
  </w:num>
  <w:num w:numId="34">
    <w:abstractNumId w:val="47"/>
  </w:num>
  <w:num w:numId="35">
    <w:abstractNumId w:val="0"/>
  </w:num>
  <w:num w:numId="36">
    <w:abstractNumId w:val="21"/>
  </w:num>
  <w:num w:numId="37">
    <w:abstractNumId w:val="32"/>
  </w:num>
  <w:num w:numId="38">
    <w:abstractNumId w:val="16"/>
  </w:num>
  <w:num w:numId="39">
    <w:abstractNumId w:val="14"/>
  </w:num>
  <w:num w:numId="40">
    <w:abstractNumId w:val="27"/>
  </w:num>
  <w:num w:numId="41">
    <w:abstractNumId w:val="45"/>
  </w:num>
  <w:num w:numId="42">
    <w:abstractNumId w:val="7"/>
  </w:num>
  <w:num w:numId="43">
    <w:abstractNumId w:val="25"/>
  </w:num>
  <w:num w:numId="44">
    <w:abstractNumId w:val="33"/>
  </w:num>
  <w:num w:numId="45">
    <w:abstractNumId w:val="38"/>
  </w:num>
  <w:num w:numId="46">
    <w:abstractNumId w:val="41"/>
  </w:num>
  <w:num w:numId="47">
    <w:abstractNumId w:val="23"/>
  </w:num>
  <w:num w:numId="48">
    <w:abstractNumId w:val="34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nhideWhenUsed="1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uiPriority="39" w:unhideWhenUsed="1" w:qFormat="1"/>
    <w:lsdException w:name="toc 2" w:uiPriority="39" w:qFormat="1"/>
    <w:lsdException w:name="toc 3" w:uiPriority="39" w:qFormat="1"/>
    <w:lsdException w:name="header" w:uiPriority="99" w:qFormat="1"/>
    <w:lsdException w:name="footer" w:uiPriority="99" w:unhideWhenUsed="1" w:qFormat="1"/>
    <w:lsdException w:name="caption" w:unhideWhenUsed="1" w:qFormat="1"/>
    <w:lsdException w:name="table of figures" w:uiPriority="99" w:unhideWhenUsed="1" w:qFormat="1"/>
    <w:lsdException w:name="Title" w:qFormat="1"/>
    <w:lsdException w:name="Default Paragraph Font" w:uiPriority="1" w:unhideWhenUsed="1" w:qFormat="1"/>
    <w:lsdException w:name="Body Text" w:qFormat="1"/>
    <w:lsdException w:name="Subtitle" w:qFormat="1"/>
    <w:lsdException w:name="Hyperlink" w:uiPriority="99" w:qFormat="1"/>
    <w:lsdException w:name="FollowedHyperlink" w:uiPriority="99" w:unhideWhenUsed="1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uppressAutoHyphens/>
      <w:spacing w:before="360" w:after="120" w:line="360" w:lineRule="auto"/>
      <w:jc w:val="both"/>
      <w:outlineLvl w:val="0"/>
    </w:pPr>
    <w:rPr>
      <w:rFonts w:ascii="Cambria" w:hAnsi="Cambria"/>
      <w:b/>
      <w:bCs/>
      <w:kern w:val="32"/>
      <w:sz w:val="32"/>
      <w:szCs w:val="32"/>
      <w:lang w:eastAsia="ar-SA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240" w:after="60"/>
      <w:ind w:left="720" w:hanging="72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pPr>
      <w:keepNext/>
      <w:ind w:left="864" w:hanging="864"/>
      <w:outlineLvl w:val="3"/>
    </w:pPr>
    <w:rPr>
      <w:rFonts w:ascii="Arial" w:hAnsi="Arial" w:cs="Arial"/>
      <w:b/>
      <w:bCs/>
      <w:sz w:val="22"/>
    </w:rPr>
  </w:style>
  <w:style w:type="paragraph" w:styleId="Heading5">
    <w:name w:val="heading 5"/>
    <w:basedOn w:val="Normal"/>
    <w:next w:val="Normal"/>
    <w:link w:val="Heading5Char"/>
    <w:qFormat/>
    <w:pPr>
      <w:keepNext/>
      <w:ind w:left="1008" w:hanging="1008"/>
      <w:jc w:val="center"/>
      <w:outlineLvl w:val="4"/>
    </w:pPr>
    <w:rPr>
      <w:rFonts w:ascii="Arial" w:hAnsi="Arial" w:cs="Arial"/>
      <w:b/>
      <w:bCs/>
      <w:sz w:val="28"/>
      <w:szCs w:val="28"/>
      <w:u w:val="single"/>
    </w:rPr>
  </w:style>
  <w:style w:type="paragraph" w:styleId="Heading6">
    <w:name w:val="heading 6"/>
    <w:basedOn w:val="Normal"/>
    <w:next w:val="Normal"/>
    <w:link w:val="Heading6Char"/>
    <w:qFormat/>
    <w:pPr>
      <w:spacing w:before="240" w:after="6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nhideWhenUsed/>
    <w:qFormat/>
    <w:pPr>
      <w:spacing w:before="240" w:after="60"/>
      <w:ind w:left="1296" w:hanging="1296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unhideWhenUsed/>
    <w:qFormat/>
    <w:pPr>
      <w:spacing w:before="240" w:after="60"/>
      <w:ind w:left="1440" w:hanging="144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unhideWhenUsed/>
    <w:qFormat/>
    <w:pPr>
      <w:spacing w:before="240" w:after="60"/>
      <w:ind w:left="1584" w:hanging="1584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qFormat/>
    <w:pPr>
      <w:spacing w:after="200" w:line="276" w:lineRule="auto"/>
    </w:pPr>
    <w:rPr>
      <w:rFonts w:ascii="Arial" w:hAnsi="Arial" w:cs="Arial"/>
      <w:color w:val="000000"/>
      <w:sz w:val="22"/>
      <w:szCs w:val="16"/>
    </w:rPr>
  </w:style>
  <w:style w:type="paragraph" w:styleId="Caption">
    <w:name w:val="caption"/>
    <w:basedOn w:val="Normal"/>
    <w:next w:val="Normal"/>
    <w:unhideWhenUsed/>
    <w:qFormat/>
    <w:pPr>
      <w:spacing w:after="200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unhideWhenUsed/>
    <w:qFormat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qFormat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qFormat/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qFormat/>
    <w:pPr>
      <w:tabs>
        <w:tab w:val="right" w:leader="dot" w:pos="9360"/>
      </w:tabs>
      <w:spacing w:line="220" w:lineRule="exact"/>
      <w:ind w:left="270"/>
      <w:jc w:val="both"/>
    </w:pPr>
    <w:rPr>
      <w:rFonts w:ascii="Times" w:hAnsi="Times"/>
      <w:sz w:val="22"/>
      <w:szCs w:val="20"/>
    </w:rPr>
  </w:style>
  <w:style w:type="paragraph" w:styleId="TOC3">
    <w:name w:val="toc 3"/>
    <w:basedOn w:val="Normal"/>
    <w:next w:val="Normal"/>
    <w:uiPriority w:val="39"/>
    <w:qFormat/>
    <w:pPr>
      <w:tabs>
        <w:tab w:val="left" w:pos="1200"/>
        <w:tab w:val="right" w:leader="dot" w:pos="9360"/>
      </w:tabs>
      <w:spacing w:line="240" w:lineRule="exact"/>
      <w:ind w:left="480"/>
    </w:pPr>
    <w:rPr>
      <w:rFonts w:ascii="Times" w:hAnsi="Times"/>
      <w:sz w:val="22"/>
      <w:szCs w:val="20"/>
    </w:rPr>
  </w:style>
  <w:style w:type="table" w:customStyle="1" w:styleId="TableNormal11">
    <w:name w:val="Table Normal1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ListParagraph1">
    <w:name w:val="List Paragraph1"/>
    <w:basedOn w:val="Normal"/>
    <w:uiPriority w:val="34"/>
    <w:qFormat/>
    <w:pPr>
      <w:ind w:left="720"/>
    </w:pPr>
  </w:style>
  <w:style w:type="paragraph" w:customStyle="1" w:styleId="NoSpacing1">
    <w:name w:val="No Spacing1"/>
    <w:link w:val="NoSpacingChar"/>
    <w:uiPriority w:val="1"/>
    <w:qFormat/>
    <w:rPr>
      <w:rFonts w:eastAsia="Times New Roman"/>
      <w:sz w:val="24"/>
      <w:szCs w:val="24"/>
    </w:rPr>
  </w:style>
  <w:style w:type="character" w:customStyle="1" w:styleId="NoSpacingChar">
    <w:name w:val="No Spacing Char"/>
    <w:link w:val="NoSpacing1"/>
    <w:uiPriority w:val="1"/>
    <w:qFormat/>
    <w:rPr>
      <w:sz w:val="24"/>
      <w:szCs w:val="24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mbria" w:hAnsi="Cambria"/>
      <w:b/>
      <w:bCs/>
      <w:kern w:val="32"/>
      <w:sz w:val="32"/>
      <w:szCs w:val="32"/>
      <w:lang w:eastAsia="ar-SA"/>
    </w:rPr>
  </w:style>
  <w:style w:type="character" w:customStyle="1" w:styleId="apple-style-span">
    <w:name w:val="apple-style-span"/>
    <w:basedOn w:val="DefaultParagraphFont"/>
    <w:qFormat/>
  </w:style>
  <w:style w:type="paragraph" w:customStyle="1" w:styleId="Level2heading">
    <w:name w:val="Level 2 heading"/>
    <w:basedOn w:val="Heading1"/>
    <w:link w:val="Level2headingChar"/>
    <w:qFormat/>
    <w:pPr>
      <w:keepLines/>
      <w:numPr>
        <w:ilvl w:val="2"/>
        <w:numId w:val="1"/>
      </w:numPr>
      <w:suppressAutoHyphens w:val="0"/>
      <w:spacing w:before="480" w:after="0"/>
    </w:pPr>
    <w:rPr>
      <w:rFonts w:ascii="Times New Roman" w:hAnsi="Times New Roman"/>
      <w:bCs w:val="0"/>
      <w:color w:val="000000"/>
      <w:sz w:val="24"/>
      <w:szCs w:val="24"/>
    </w:rPr>
  </w:style>
  <w:style w:type="character" w:customStyle="1" w:styleId="Level2headingChar">
    <w:name w:val="Level 2 heading Char"/>
    <w:basedOn w:val="Heading1Char"/>
    <w:link w:val="Level2heading"/>
    <w:qFormat/>
    <w:rPr>
      <w:rFonts w:ascii="Cambria" w:hAnsi="Cambria"/>
      <w:b/>
      <w:bCs w:val="0"/>
      <w:color w:val="000000"/>
      <w:kern w:val="32"/>
      <w:sz w:val="24"/>
      <w:szCs w:val="24"/>
      <w:lang w:eastAsia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Hints">
    <w:name w:val="Hints"/>
    <w:basedOn w:val="Normal"/>
    <w:link w:val="HintsChar"/>
    <w:qFormat/>
    <w:rPr>
      <w:rFonts w:ascii="Arial" w:hAnsi="Arial"/>
      <w:color w:val="5F5F5F"/>
      <w:sz w:val="20"/>
      <w:szCs w:val="20"/>
    </w:rPr>
  </w:style>
  <w:style w:type="character" w:customStyle="1" w:styleId="HintsChar">
    <w:name w:val="Hints Char"/>
    <w:basedOn w:val="DefaultParagraphFont"/>
    <w:link w:val="Hints"/>
    <w:qFormat/>
    <w:rPr>
      <w:rFonts w:ascii="Arial" w:hAnsi="Arial"/>
      <w:color w:val="5F5F5F"/>
    </w:rPr>
  </w:style>
  <w:style w:type="table" w:customStyle="1" w:styleId="TableGrid0">
    <w:name w:val="TableGrid"/>
    <w:qFormat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qFormat/>
    <w:rPr>
      <w:rFonts w:ascii="Arial" w:hAnsi="Arial" w:cs="Arial"/>
      <w:color w:val="000000"/>
      <w:sz w:val="22"/>
      <w:szCs w:val="16"/>
    </w:rPr>
  </w:style>
  <w:style w:type="paragraph" w:customStyle="1" w:styleId="ListParagraph10">
    <w:name w:val="List Paragraph1"/>
    <w:basedOn w:val="Normal"/>
    <w:uiPriority w:val="1"/>
    <w:qFormat/>
    <w:pPr>
      <w:spacing w:after="200" w:line="276" w:lineRule="auto"/>
      <w:ind w:left="720"/>
      <w:contextualSpacing/>
    </w:pPr>
  </w:style>
  <w:style w:type="character" w:customStyle="1" w:styleId="landing-page-changedtext-0-2-17">
    <w:name w:val="landing-page-changedtext-0-2-17"/>
    <w:basedOn w:val="DefaultParagraphFont"/>
    <w:qFormat/>
  </w:style>
  <w:style w:type="character" w:customStyle="1" w:styleId="Heading3Char">
    <w:name w:val="Heading 3 Char"/>
    <w:basedOn w:val="DefaultParagraphFont"/>
    <w:link w:val="Heading3"/>
    <w:qFormat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qFormat/>
    <w:rPr>
      <w:rFonts w:ascii="Arial" w:hAnsi="Arial" w:cs="Arial"/>
      <w:b/>
      <w:bCs/>
      <w:sz w:val="22"/>
      <w:szCs w:val="24"/>
    </w:rPr>
  </w:style>
  <w:style w:type="character" w:customStyle="1" w:styleId="Heading5Char">
    <w:name w:val="Heading 5 Char"/>
    <w:basedOn w:val="DefaultParagraphFont"/>
    <w:link w:val="Heading5"/>
    <w:qFormat/>
    <w:rPr>
      <w:rFonts w:ascii="Arial" w:hAnsi="Arial" w:cs="Arial"/>
      <w:b/>
      <w:bCs/>
      <w:sz w:val="28"/>
      <w:szCs w:val="28"/>
      <w:u w:val="single"/>
    </w:rPr>
  </w:style>
  <w:style w:type="character" w:customStyle="1" w:styleId="Heading6Char">
    <w:name w:val="Heading 6 Char"/>
    <w:basedOn w:val="DefaultParagraphFont"/>
    <w:link w:val="Heading6"/>
    <w:qFormat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qFormat/>
    <w:rPr>
      <w:rFonts w:ascii="Calibri" w:hAnsi="Calibri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qFormat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qFormat/>
    <w:rPr>
      <w:rFonts w:ascii="Cambria" w:hAnsi="Cambria"/>
      <w:sz w:val="22"/>
      <w:szCs w:val="2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24"/>
      <w:szCs w:val="24"/>
    </w:rPr>
  </w:style>
  <w:style w:type="table" w:customStyle="1" w:styleId="Style63">
    <w:name w:val="_Style 63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64">
    <w:name w:val="_Style 64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65">
    <w:name w:val="_Style 65"/>
    <w:basedOn w:val="TableNormal1"/>
    <w:tblPr>
      <w:tblCellMar>
        <w:left w:w="10" w:type="dxa"/>
        <w:right w:w="10" w:type="dxa"/>
      </w:tblCellMar>
    </w:tblPr>
  </w:style>
  <w:style w:type="table" w:customStyle="1" w:styleId="Style66">
    <w:name w:val="_Style 66"/>
    <w:basedOn w:val="TableNormal1"/>
    <w:tblPr>
      <w:tblCellMar>
        <w:left w:w="10" w:type="dxa"/>
        <w:right w:w="10" w:type="dxa"/>
      </w:tblCellMar>
    </w:tblPr>
  </w:style>
  <w:style w:type="table" w:customStyle="1" w:styleId="Style67">
    <w:name w:val="_Style 67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68">
    <w:name w:val="_Style 68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69">
    <w:name w:val="_Style 69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0">
    <w:name w:val="_Style 70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1">
    <w:name w:val="_Style 71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2">
    <w:name w:val="_Style 72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3">
    <w:name w:val="_Style 73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4">
    <w:name w:val="_Style 74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5">
    <w:name w:val="_Style 75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6">
    <w:name w:val="_Style 76"/>
    <w:basedOn w:val="TableNormal1"/>
    <w:tblPr>
      <w:tblCellMar>
        <w:left w:w="10" w:type="dxa"/>
        <w:right w:w="10" w:type="dxa"/>
      </w:tblCellMar>
    </w:tblPr>
  </w:style>
  <w:style w:type="table" w:customStyle="1" w:styleId="Style77">
    <w:name w:val="_Style 77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8">
    <w:name w:val="_Style 78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9">
    <w:name w:val="_Style 79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80">
    <w:name w:val="_Style 80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81">
    <w:name w:val="_Style 81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82">
    <w:name w:val="_Style 82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86">
    <w:name w:val="_Style 86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87">
    <w:name w:val="_Style 87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88">
    <w:name w:val="_Style 88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89">
    <w:name w:val="_Style 89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0">
    <w:name w:val="_Style 90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1">
    <w:name w:val="_Style 91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2">
    <w:name w:val="_Style 92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3">
    <w:name w:val="_Style 93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4">
    <w:name w:val="_Style 94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5">
    <w:name w:val="_Style 95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6">
    <w:name w:val="_Style 96"/>
    <w:basedOn w:val="TableNormal11"/>
    <w:tblPr>
      <w:tblCellMar>
        <w:left w:w="10" w:type="dxa"/>
        <w:right w:w="10" w:type="dxa"/>
      </w:tblCellMar>
    </w:tblPr>
  </w:style>
  <w:style w:type="table" w:customStyle="1" w:styleId="Style97">
    <w:name w:val="_Style 97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8">
    <w:name w:val="_Style 98"/>
    <w:basedOn w:val="TableNormal11"/>
    <w:tblPr>
      <w:tblCellMar>
        <w:left w:w="10" w:type="dxa"/>
        <w:right w:w="10" w:type="dxa"/>
      </w:tblCellMar>
    </w:tblPr>
  </w:style>
  <w:style w:type="table" w:customStyle="1" w:styleId="Style99">
    <w:name w:val="_Style 99"/>
    <w:basedOn w:val="TableNormal11"/>
    <w:tblPr>
      <w:tblCellMar>
        <w:left w:w="10" w:type="dxa"/>
        <w:right w:w="10" w:type="dxa"/>
      </w:tblCellMar>
    </w:tblPr>
  </w:style>
  <w:style w:type="table" w:customStyle="1" w:styleId="Style100">
    <w:name w:val="_Style 100"/>
    <w:basedOn w:val="TableNormal11"/>
    <w:qFormat/>
    <w:tblPr>
      <w:tblCellMar>
        <w:left w:w="10" w:type="dxa"/>
        <w:right w:w="1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nhideWhenUsed="1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uiPriority="39" w:unhideWhenUsed="1" w:qFormat="1"/>
    <w:lsdException w:name="toc 2" w:uiPriority="39" w:qFormat="1"/>
    <w:lsdException w:name="toc 3" w:uiPriority="39" w:qFormat="1"/>
    <w:lsdException w:name="header" w:uiPriority="99" w:qFormat="1"/>
    <w:lsdException w:name="footer" w:uiPriority="99" w:unhideWhenUsed="1" w:qFormat="1"/>
    <w:lsdException w:name="caption" w:unhideWhenUsed="1" w:qFormat="1"/>
    <w:lsdException w:name="table of figures" w:uiPriority="99" w:unhideWhenUsed="1" w:qFormat="1"/>
    <w:lsdException w:name="Title" w:qFormat="1"/>
    <w:lsdException w:name="Default Paragraph Font" w:uiPriority="1" w:unhideWhenUsed="1" w:qFormat="1"/>
    <w:lsdException w:name="Body Text" w:qFormat="1"/>
    <w:lsdException w:name="Subtitle" w:qFormat="1"/>
    <w:lsdException w:name="Hyperlink" w:uiPriority="99" w:qFormat="1"/>
    <w:lsdException w:name="FollowedHyperlink" w:uiPriority="99" w:unhideWhenUsed="1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uppressAutoHyphens/>
      <w:spacing w:before="360" w:after="120" w:line="360" w:lineRule="auto"/>
      <w:jc w:val="both"/>
      <w:outlineLvl w:val="0"/>
    </w:pPr>
    <w:rPr>
      <w:rFonts w:ascii="Cambria" w:hAnsi="Cambria"/>
      <w:b/>
      <w:bCs/>
      <w:kern w:val="32"/>
      <w:sz w:val="32"/>
      <w:szCs w:val="32"/>
      <w:lang w:eastAsia="ar-SA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240" w:after="60"/>
      <w:ind w:left="720" w:hanging="72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pPr>
      <w:keepNext/>
      <w:ind w:left="864" w:hanging="864"/>
      <w:outlineLvl w:val="3"/>
    </w:pPr>
    <w:rPr>
      <w:rFonts w:ascii="Arial" w:hAnsi="Arial" w:cs="Arial"/>
      <w:b/>
      <w:bCs/>
      <w:sz w:val="22"/>
    </w:rPr>
  </w:style>
  <w:style w:type="paragraph" w:styleId="Heading5">
    <w:name w:val="heading 5"/>
    <w:basedOn w:val="Normal"/>
    <w:next w:val="Normal"/>
    <w:link w:val="Heading5Char"/>
    <w:qFormat/>
    <w:pPr>
      <w:keepNext/>
      <w:ind w:left="1008" w:hanging="1008"/>
      <w:jc w:val="center"/>
      <w:outlineLvl w:val="4"/>
    </w:pPr>
    <w:rPr>
      <w:rFonts w:ascii="Arial" w:hAnsi="Arial" w:cs="Arial"/>
      <w:b/>
      <w:bCs/>
      <w:sz w:val="28"/>
      <w:szCs w:val="28"/>
      <w:u w:val="single"/>
    </w:rPr>
  </w:style>
  <w:style w:type="paragraph" w:styleId="Heading6">
    <w:name w:val="heading 6"/>
    <w:basedOn w:val="Normal"/>
    <w:next w:val="Normal"/>
    <w:link w:val="Heading6Char"/>
    <w:qFormat/>
    <w:pPr>
      <w:spacing w:before="240" w:after="6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nhideWhenUsed/>
    <w:qFormat/>
    <w:pPr>
      <w:spacing w:before="240" w:after="60"/>
      <w:ind w:left="1296" w:hanging="1296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unhideWhenUsed/>
    <w:qFormat/>
    <w:pPr>
      <w:spacing w:before="240" w:after="60"/>
      <w:ind w:left="1440" w:hanging="144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unhideWhenUsed/>
    <w:qFormat/>
    <w:pPr>
      <w:spacing w:before="240" w:after="60"/>
      <w:ind w:left="1584" w:hanging="1584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qFormat/>
    <w:pPr>
      <w:spacing w:after="200" w:line="276" w:lineRule="auto"/>
    </w:pPr>
    <w:rPr>
      <w:rFonts w:ascii="Arial" w:hAnsi="Arial" w:cs="Arial"/>
      <w:color w:val="000000"/>
      <w:sz w:val="22"/>
      <w:szCs w:val="16"/>
    </w:rPr>
  </w:style>
  <w:style w:type="paragraph" w:styleId="Caption">
    <w:name w:val="caption"/>
    <w:basedOn w:val="Normal"/>
    <w:next w:val="Normal"/>
    <w:unhideWhenUsed/>
    <w:qFormat/>
    <w:pPr>
      <w:spacing w:after="200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unhideWhenUsed/>
    <w:qFormat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qFormat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qFormat/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qFormat/>
    <w:pPr>
      <w:tabs>
        <w:tab w:val="right" w:leader="dot" w:pos="9360"/>
      </w:tabs>
      <w:spacing w:line="220" w:lineRule="exact"/>
      <w:ind w:left="270"/>
      <w:jc w:val="both"/>
    </w:pPr>
    <w:rPr>
      <w:rFonts w:ascii="Times" w:hAnsi="Times"/>
      <w:sz w:val="22"/>
      <w:szCs w:val="20"/>
    </w:rPr>
  </w:style>
  <w:style w:type="paragraph" w:styleId="TOC3">
    <w:name w:val="toc 3"/>
    <w:basedOn w:val="Normal"/>
    <w:next w:val="Normal"/>
    <w:uiPriority w:val="39"/>
    <w:qFormat/>
    <w:pPr>
      <w:tabs>
        <w:tab w:val="left" w:pos="1200"/>
        <w:tab w:val="right" w:leader="dot" w:pos="9360"/>
      </w:tabs>
      <w:spacing w:line="240" w:lineRule="exact"/>
      <w:ind w:left="480"/>
    </w:pPr>
    <w:rPr>
      <w:rFonts w:ascii="Times" w:hAnsi="Times"/>
      <w:sz w:val="22"/>
      <w:szCs w:val="20"/>
    </w:rPr>
  </w:style>
  <w:style w:type="table" w:customStyle="1" w:styleId="TableNormal11">
    <w:name w:val="Table Normal1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ListParagraph1">
    <w:name w:val="List Paragraph1"/>
    <w:basedOn w:val="Normal"/>
    <w:uiPriority w:val="34"/>
    <w:qFormat/>
    <w:pPr>
      <w:ind w:left="720"/>
    </w:pPr>
  </w:style>
  <w:style w:type="paragraph" w:customStyle="1" w:styleId="NoSpacing1">
    <w:name w:val="No Spacing1"/>
    <w:link w:val="NoSpacingChar"/>
    <w:uiPriority w:val="1"/>
    <w:qFormat/>
    <w:rPr>
      <w:rFonts w:eastAsia="Times New Roman"/>
      <w:sz w:val="24"/>
      <w:szCs w:val="24"/>
    </w:rPr>
  </w:style>
  <w:style w:type="character" w:customStyle="1" w:styleId="NoSpacingChar">
    <w:name w:val="No Spacing Char"/>
    <w:link w:val="NoSpacing1"/>
    <w:uiPriority w:val="1"/>
    <w:qFormat/>
    <w:rPr>
      <w:sz w:val="24"/>
      <w:szCs w:val="24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mbria" w:hAnsi="Cambria"/>
      <w:b/>
      <w:bCs/>
      <w:kern w:val="32"/>
      <w:sz w:val="32"/>
      <w:szCs w:val="32"/>
      <w:lang w:eastAsia="ar-SA"/>
    </w:rPr>
  </w:style>
  <w:style w:type="character" w:customStyle="1" w:styleId="apple-style-span">
    <w:name w:val="apple-style-span"/>
    <w:basedOn w:val="DefaultParagraphFont"/>
    <w:qFormat/>
  </w:style>
  <w:style w:type="paragraph" w:customStyle="1" w:styleId="Level2heading">
    <w:name w:val="Level 2 heading"/>
    <w:basedOn w:val="Heading1"/>
    <w:link w:val="Level2headingChar"/>
    <w:qFormat/>
    <w:pPr>
      <w:keepLines/>
      <w:numPr>
        <w:ilvl w:val="2"/>
        <w:numId w:val="1"/>
      </w:numPr>
      <w:suppressAutoHyphens w:val="0"/>
      <w:spacing w:before="480" w:after="0"/>
    </w:pPr>
    <w:rPr>
      <w:rFonts w:ascii="Times New Roman" w:hAnsi="Times New Roman"/>
      <w:bCs w:val="0"/>
      <w:color w:val="000000"/>
      <w:sz w:val="24"/>
      <w:szCs w:val="24"/>
    </w:rPr>
  </w:style>
  <w:style w:type="character" w:customStyle="1" w:styleId="Level2headingChar">
    <w:name w:val="Level 2 heading Char"/>
    <w:basedOn w:val="Heading1Char"/>
    <w:link w:val="Level2heading"/>
    <w:qFormat/>
    <w:rPr>
      <w:rFonts w:ascii="Cambria" w:hAnsi="Cambria"/>
      <w:b/>
      <w:bCs w:val="0"/>
      <w:color w:val="000000"/>
      <w:kern w:val="32"/>
      <w:sz w:val="24"/>
      <w:szCs w:val="24"/>
      <w:lang w:eastAsia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Hints">
    <w:name w:val="Hints"/>
    <w:basedOn w:val="Normal"/>
    <w:link w:val="HintsChar"/>
    <w:qFormat/>
    <w:rPr>
      <w:rFonts w:ascii="Arial" w:hAnsi="Arial"/>
      <w:color w:val="5F5F5F"/>
      <w:sz w:val="20"/>
      <w:szCs w:val="20"/>
    </w:rPr>
  </w:style>
  <w:style w:type="character" w:customStyle="1" w:styleId="HintsChar">
    <w:name w:val="Hints Char"/>
    <w:basedOn w:val="DefaultParagraphFont"/>
    <w:link w:val="Hints"/>
    <w:qFormat/>
    <w:rPr>
      <w:rFonts w:ascii="Arial" w:hAnsi="Arial"/>
      <w:color w:val="5F5F5F"/>
    </w:rPr>
  </w:style>
  <w:style w:type="table" w:customStyle="1" w:styleId="TableGrid0">
    <w:name w:val="TableGrid"/>
    <w:qFormat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qFormat/>
    <w:rPr>
      <w:rFonts w:ascii="Arial" w:hAnsi="Arial" w:cs="Arial"/>
      <w:color w:val="000000"/>
      <w:sz w:val="22"/>
      <w:szCs w:val="16"/>
    </w:rPr>
  </w:style>
  <w:style w:type="paragraph" w:customStyle="1" w:styleId="ListParagraph10">
    <w:name w:val="List Paragraph1"/>
    <w:basedOn w:val="Normal"/>
    <w:uiPriority w:val="1"/>
    <w:qFormat/>
    <w:pPr>
      <w:spacing w:after="200" w:line="276" w:lineRule="auto"/>
      <w:ind w:left="720"/>
      <w:contextualSpacing/>
    </w:pPr>
  </w:style>
  <w:style w:type="character" w:customStyle="1" w:styleId="landing-page-changedtext-0-2-17">
    <w:name w:val="landing-page-changedtext-0-2-17"/>
    <w:basedOn w:val="DefaultParagraphFont"/>
    <w:qFormat/>
  </w:style>
  <w:style w:type="character" w:customStyle="1" w:styleId="Heading3Char">
    <w:name w:val="Heading 3 Char"/>
    <w:basedOn w:val="DefaultParagraphFont"/>
    <w:link w:val="Heading3"/>
    <w:qFormat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qFormat/>
    <w:rPr>
      <w:rFonts w:ascii="Arial" w:hAnsi="Arial" w:cs="Arial"/>
      <w:b/>
      <w:bCs/>
      <w:sz w:val="22"/>
      <w:szCs w:val="24"/>
    </w:rPr>
  </w:style>
  <w:style w:type="character" w:customStyle="1" w:styleId="Heading5Char">
    <w:name w:val="Heading 5 Char"/>
    <w:basedOn w:val="DefaultParagraphFont"/>
    <w:link w:val="Heading5"/>
    <w:qFormat/>
    <w:rPr>
      <w:rFonts w:ascii="Arial" w:hAnsi="Arial" w:cs="Arial"/>
      <w:b/>
      <w:bCs/>
      <w:sz w:val="28"/>
      <w:szCs w:val="28"/>
      <w:u w:val="single"/>
    </w:rPr>
  </w:style>
  <w:style w:type="character" w:customStyle="1" w:styleId="Heading6Char">
    <w:name w:val="Heading 6 Char"/>
    <w:basedOn w:val="DefaultParagraphFont"/>
    <w:link w:val="Heading6"/>
    <w:qFormat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qFormat/>
    <w:rPr>
      <w:rFonts w:ascii="Calibri" w:hAnsi="Calibri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qFormat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qFormat/>
    <w:rPr>
      <w:rFonts w:ascii="Cambria" w:hAnsi="Cambria"/>
      <w:sz w:val="22"/>
      <w:szCs w:val="2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24"/>
      <w:szCs w:val="24"/>
    </w:rPr>
  </w:style>
  <w:style w:type="table" w:customStyle="1" w:styleId="Style63">
    <w:name w:val="_Style 63"/>
    <w:basedOn w:val="TableNormal1"/>
    <w:qFormat/>
    <w:tblPr>
      <w:tblCellMar>
        <w:left w:w="108" w:type="dxa"/>
        <w:right w:w="108" w:type="dxa"/>
      </w:tblCellMar>
    </w:tblPr>
  </w:style>
  <w:style w:type="table" w:customStyle="1" w:styleId="Style64">
    <w:name w:val="_Style 64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65">
    <w:name w:val="_Style 65"/>
    <w:basedOn w:val="TableNormal1"/>
    <w:tblPr>
      <w:tblCellMar>
        <w:left w:w="10" w:type="dxa"/>
        <w:right w:w="10" w:type="dxa"/>
      </w:tblCellMar>
    </w:tblPr>
  </w:style>
  <w:style w:type="table" w:customStyle="1" w:styleId="Style66">
    <w:name w:val="_Style 66"/>
    <w:basedOn w:val="TableNormal1"/>
    <w:tblPr>
      <w:tblCellMar>
        <w:left w:w="10" w:type="dxa"/>
        <w:right w:w="10" w:type="dxa"/>
      </w:tblCellMar>
    </w:tblPr>
  </w:style>
  <w:style w:type="table" w:customStyle="1" w:styleId="Style67">
    <w:name w:val="_Style 67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68">
    <w:name w:val="_Style 68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69">
    <w:name w:val="_Style 69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0">
    <w:name w:val="_Style 70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1">
    <w:name w:val="_Style 71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2">
    <w:name w:val="_Style 72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3">
    <w:name w:val="_Style 73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4">
    <w:name w:val="_Style 74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5">
    <w:name w:val="_Style 75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6">
    <w:name w:val="_Style 76"/>
    <w:basedOn w:val="TableNormal1"/>
    <w:tblPr>
      <w:tblCellMar>
        <w:left w:w="10" w:type="dxa"/>
        <w:right w:w="10" w:type="dxa"/>
      </w:tblCellMar>
    </w:tblPr>
  </w:style>
  <w:style w:type="table" w:customStyle="1" w:styleId="Style77">
    <w:name w:val="_Style 77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8">
    <w:name w:val="_Style 78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79">
    <w:name w:val="_Style 79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80">
    <w:name w:val="_Style 80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81">
    <w:name w:val="_Style 81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82">
    <w:name w:val="_Style 82"/>
    <w:basedOn w:val="TableNormal1"/>
    <w:qFormat/>
    <w:tblPr>
      <w:tblCellMar>
        <w:left w:w="10" w:type="dxa"/>
        <w:right w:w="10" w:type="dxa"/>
      </w:tblCellMar>
    </w:tblPr>
  </w:style>
  <w:style w:type="table" w:customStyle="1" w:styleId="Style86">
    <w:name w:val="_Style 86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87">
    <w:name w:val="_Style 87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88">
    <w:name w:val="_Style 88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89">
    <w:name w:val="_Style 89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0">
    <w:name w:val="_Style 90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1">
    <w:name w:val="_Style 91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2">
    <w:name w:val="_Style 92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3">
    <w:name w:val="_Style 93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4">
    <w:name w:val="_Style 94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5">
    <w:name w:val="_Style 95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6">
    <w:name w:val="_Style 96"/>
    <w:basedOn w:val="TableNormal11"/>
    <w:tblPr>
      <w:tblCellMar>
        <w:left w:w="10" w:type="dxa"/>
        <w:right w:w="10" w:type="dxa"/>
      </w:tblCellMar>
    </w:tblPr>
  </w:style>
  <w:style w:type="table" w:customStyle="1" w:styleId="Style97">
    <w:name w:val="_Style 97"/>
    <w:basedOn w:val="TableNormal11"/>
    <w:qFormat/>
    <w:tblPr>
      <w:tblCellMar>
        <w:left w:w="10" w:type="dxa"/>
        <w:right w:w="10" w:type="dxa"/>
      </w:tblCellMar>
    </w:tblPr>
  </w:style>
  <w:style w:type="table" w:customStyle="1" w:styleId="Style98">
    <w:name w:val="_Style 98"/>
    <w:basedOn w:val="TableNormal11"/>
    <w:tblPr>
      <w:tblCellMar>
        <w:left w:w="10" w:type="dxa"/>
        <w:right w:w="10" w:type="dxa"/>
      </w:tblCellMar>
    </w:tblPr>
  </w:style>
  <w:style w:type="table" w:customStyle="1" w:styleId="Style99">
    <w:name w:val="_Style 99"/>
    <w:basedOn w:val="TableNormal11"/>
    <w:tblPr>
      <w:tblCellMar>
        <w:left w:w="10" w:type="dxa"/>
        <w:right w:w="10" w:type="dxa"/>
      </w:tblCellMar>
    </w:tblPr>
  </w:style>
  <w:style w:type="table" w:customStyle="1" w:styleId="Style100">
    <w:name w:val="_Style 100"/>
    <w:basedOn w:val="TableNormal11"/>
    <w:qFormat/>
    <w:tblPr>
      <w:tblCellMar>
        <w:left w:w="10" w:type="dxa"/>
        <w:right w:w="1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7yIqwDLUOYdT2olj9GE7ynDiuw==">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MEHBOOB</dc:creator>
  <cp:lastModifiedBy>Rehan</cp:lastModifiedBy>
  <cp:revision>4</cp:revision>
  <cp:lastPrinted>2022-04-15T07:30:00Z</cp:lastPrinted>
  <dcterms:created xsi:type="dcterms:W3CDTF">2022-04-15T07:30:00Z</dcterms:created>
  <dcterms:modified xsi:type="dcterms:W3CDTF">2022-04-15T07:54:00Z</dcterms:modified>
</cp:coreProperties>
</file>